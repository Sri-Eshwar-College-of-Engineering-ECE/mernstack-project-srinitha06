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652DB">
      <w:pPr>
        <w:pStyle w:val="2"/>
        <w:jc w:val="both"/>
        <w:rPr>
          <w:rFonts w:hint="default" w:ascii="Cambria" w:hAnsi="Cambria" w:eastAsia="Microsoft YaHei" w:cs="Cambria"/>
          <w:sz w:val="24"/>
          <w:szCs w:val="24"/>
        </w:rPr>
      </w:pPr>
      <w:r>
        <w:rPr>
          <w:rFonts w:hint="default" w:ascii="Cambria" w:hAnsi="Cambria" w:eastAsia="Microsoft YaHei" w:cs="Cambria"/>
          <w:sz w:val="24"/>
          <w:szCs w:val="24"/>
        </w:rPr>
        <w:t>Project Portfolio</w:t>
      </w:r>
    </w:p>
    <w:p w14:paraId="26006A67">
      <w:pPr>
        <w:jc w:val="both"/>
        <w:rPr>
          <w:rFonts w:hint="default" w:ascii="Cambria" w:hAnsi="Cambria" w:eastAsia="Microsoft YaHei" w:cs="Cambria"/>
          <w:sz w:val="24"/>
          <w:szCs w:val="24"/>
        </w:rPr>
      </w:pPr>
      <w:r>
        <w:rPr>
          <w:rFonts w:hint="default" w:ascii="Cambria" w:hAnsi="Cambria" w:eastAsia="Microsoft YaHei" w:cs="Cambria"/>
          <w:sz w:val="24"/>
          <w:szCs w:val="24"/>
        </w:rPr>
        <w:t>Name: Srinitha Karuppusamy</w:t>
      </w:r>
    </w:p>
    <w:p w14:paraId="6BDF3727">
      <w:pPr>
        <w:jc w:val="both"/>
        <w:rPr>
          <w:rFonts w:hint="default" w:ascii="Cambria" w:hAnsi="Cambria" w:eastAsia="Microsoft YaHei" w:cs="Cambria"/>
          <w:sz w:val="24"/>
          <w:szCs w:val="24"/>
          <w:lang w:val="en-US"/>
        </w:rPr>
      </w:pPr>
      <w:r>
        <w:rPr>
          <w:rFonts w:hint="default" w:ascii="Cambria" w:hAnsi="Cambria" w:eastAsia="Microsoft YaHei" w:cs="Cambria"/>
          <w:sz w:val="24"/>
          <w:szCs w:val="24"/>
          <w:lang w:val="en-US"/>
        </w:rPr>
        <w:t xml:space="preserve">GIT LINK : </w:t>
      </w:r>
      <w:r>
        <w:rPr>
          <w:rStyle w:val="20"/>
          <w:rFonts w:hint="default" w:ascii="Cambria" w:hAnsi="Cambria" w:eastAsia="Microsoft YaHei" w:cs="Cambria"/>
          <w:sz w:val="24"/>
          <w:szCs w:val="24"/>
        </w:rPr>
        <w:t>https://github.com/srinitha06</w:t>
      </w:r>
      <w:bookmarkStart w:id="0" w:name="_GoBack"/>
      <w:bookmarkEnd w:id="0"/>
    </w:p>
    <w:p w14:paraId="340C949B">
      <w:pPr>
        <w:pStyle w:val="3"/>
        <w:jc w:val="both"/>
        <w:rPr>
          <w:rFonts w:hint="default" w:ascii="Cambria" w:hAnsi="Cambria" w:eastAsia="Microsoft YaHei" w:cs="Cambria"/>
          <w:sz w:val="24"/>
          <w:szCs w:val="24"/>
        </w:rPr>
      </w:pPr>
      <w:r>
        <w:rPr>
          <w:rFonts w:hint="default" w:ascii="Cambria" w:hAnsi="Cambria" w:eastAsia="Microsoft YaHei" w:cs="Cambria"/>
          <w:sz w:val="24"/>
          <w:szCs w:val="24"/>
        </w:rPr>
        <w:t>Alumni Connect</w:t>
      </w:r>
    </w:p>
    <w:p w14:paraId="080FD2CB">
      <w:pPr>
        <w:jc w:val="both"/>
        <w:rPr>
          <w:rFonts w:hint="default" w:ascii="Cambria" w:hAnsi="Cambria" w:eastAsia="Microsoft YaHei" w:cs="Cambria"/>
          <w:sz w:val="24"/>
          <w:szCs w:val="24"/>
        </w:rPr>
      </w:pPr>
      <w:r>
        <w:rPr>
          <w:rFonts w:hint="default" w:ascii="Cambria" w:hAnsi="Cambria" w:eastAsia="Microsoft YaHei" w:cs="Cambria"/>
          <w:sz w:val="24"/>
          <w:szCs w:val="24"/>
        </w:rPr>
        <w:t>Alumni Connect is a full-stack web application that bridges the gap between alumni and students through a centralized networking platform. It enables users to create profiles, share updates, explore job opportunities, and connect with mentors. The system provides secure authentication and role-based access for different users. It is designed to strengthen professional networking and improve career guidance.</w:t>
      </w:r>
    </w:p>
    <w:p w14:paraId="06F3479E">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 xml:space="preserve">Repository: </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"https://github.com/srinitha06/Alumini_connect"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https://github.com/srinitha06/Alumini_connect</w:t>
      </w:r>
      <w:r>
        <w:rPr>
          <w:rFonts w:hint="default" w:ascii="Cambria" w:hAnsi="Cambria" w:eastAsia="Microsoft YaHei" w:cs="Cambria"/>
          <w:sz w:val="24"/>
          <w:szCs w:val="24"/>
        </w:rPr>
        <w:fldChar w:fldCharType="end"/>
      </w:r>
    </w:p>
    <w:p w14:paraId="3977BF52">
      <w:pPr>
        <w:pStyle w:val="3"/>
        <w:jc w:val="both"/>
        <w:rPr>
          <w:rFonts w:hint="default" w:ascii="Cambria" w:hAnsi="Cambria" w:eastAsia="Microsoft YaHei" w:cs="Cambria"/>
          <w:sz w:val="24"/>
          <w:szCs w:val="24"/>
        </w:rPr>
      </w:pPr>
      <w:r>
        <w:rPr>
          <w:rFonts w:hint="default" w:ascii="Cambria" w:hAnsi="Cambria" w:eastAsia="Microsoft YaHei" w:cs="Cambria"/>
          <w:sz w:val="24"/>
          <w:szCs w:val="24"/>
          <w:lang w:val="en-US"/>
        </w:rPr>
        <w:t>HydroTrack -</w:t>
      </w:r>
      <w:r>
        <w:rPr>
          <w:rFonts w:hint="default" w:ascii="Cambria" w:hAnsi="Cambria" w:eastAsia="Microsoft YaHei" w:cs="Cambria"/>
          <w:sz w:val="24"/>
          <w:szCs w:val="24"/>
        </w:rPr>
        <w:t>Water Monitoring System</w:t>
      </w:r>
    </w:p>
    <w:p w14:paraId="00714EAA">
      <w:pPr>
        <w:jc w:val="both"/>
        <w:rPr>
          <w:rFonts w:hint="default" w:ascii="Cambria" w:hAnsi="Cambria" w:eastAsia="Microsoft YaHei" w:cs="Cambria"/>
          <w:sz w:val="24"/>
          <w:szCs w:val="24"/>
        </w:rPr>
      </w:pPr>
      <w:r>
        <w:rPr>
          <w:rFonts w:hint="default" w:ascii="Cambria" w:hAnsi="Cambria" w:eastAsia="Microsoft YaHei" w:cs="Cambria"/>
          <w:sz w:val="24"/>
          <w:szCs w:val="24"/>
        </w:rPr>
        <w:t>This IoT-based water monitoring system continuously tracks water quality and related sensor data in real time. The frontend presents dashboards, charts, and monitoring information through an intuitive interface. The backend manages sensor communication, data storage, APIs, and alert generation. Together they provide an efficient solution for monitoring and managing water resources.</w:t>
      </w:r>
    </w:p>
    <w:p w14:paraId="489FC185">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Backend:</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"https://github.com/srinitha06/Water_monitoring_system"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 xml:space="preserve"> https://github.com/srinitha06/Water_monitoring_system</w:t>
      </w:r>
      <w:r>
        <w:rPr>
          <w:rFonts w:hint="default" w:ascii="Cambria" w:hAnsi="Cambria" w:eastAsia="Microsoft YaHei" w:cs="Cambria"/>
          <w:sz w:val="24"/>
          <w:szCs w:val="24"/>
        </w:rPr>
        <w:fldChar w:fldCharType="end"/>
      </w:r>
    </w:p>
    <w:p w14:paraId="3CB96D5A">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 xml:space="preserve">Frontend: </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"https://github.com/srinitha06/Water-Monitoring-System-Frontend"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https://github.com/srinitha06/Water-Monitoring-System-Frontend</w:t>
      </w:r>
      <w:r>
        <w:rPr>
          <w:rFonts w:hint="default" w:ascii="Cambria" w:hAnsi="Cambria" w:eastAsia="Microsoft YaHei" w:cs="Cambria"/>
          <w:sz w:val="24"/>
          <w:szCs w:val="24"/>
        </w:rPr>
        <w:fldChar w:fldCharType="end"/>
      </w:r>
    </w:p>
    <w:p w14:paraId="50E09A27">
      <w:pPr>
        <w:pStyle w:val="3"/>
        <w:jc w:val="both"/>
        <w:rPr>
          <w:rFonts w:hint="default" w:ascii="Cambria" w:hAnsi="Cambria" w:eastAsia="Microsoft YaHei" w:cs="Cambria"/>
          <w:sz w:val="24"/>
          <w:szCs w:val="24"/>
        </w:rPr>
      </w:pPr>
      <w:r>
        <w:rPr>
          <w:rFonts w:hint="default" w:ascii="Cambria" w:hAnsi="Cambria" w:eastAsia="Microsoft YaHei" w:cs="Cambria"/>
          <w:sz w:val="24"/>
          <w:szCs w:val="24"/>
        </w:rPr>
        <w:t>SkillGap AI</w:t>
      </w:r>
    </w:p>
    <w:p w14:paraId="3208CA59">
      <w:pPr>
        <w:jc w:val="both"/>
        <w:rPr>
          <w:rFonts w:hint="default" w:ascii="Cambria" w:hAnsi="Cambria" w:eastAsia="Microsoft YaHei" w:cs="Cambria"/>
          <w:sz w:val="24"/>
          <w:szCs w:val="24"/>
        </w:rPr>
      </w:pPr>
      <w:r>
        <w:rPr>
          <w:rFonts w:hint="default" w:ascii="Cambria" w:hAnsi="Cambria" w:eastAsia="Microsoft YaHei" w:cs="Cambria"/>
          <w:sz w:val="24"/>
          <w:szCs w:val="24"/>
        </w:rPr>
        <w:t>SkillGap AI is an AI-powered career development platform that analyzes users' existing skills and identifies knowledge gaps. It recommends personalized learning paths, courses, and resources based on career goals. The application helps students improve employability through data-driven recommendations. It combines modern web technologies with artificial intelligence to deliver personalized guidance.</w:t>
      </w:r>
    </w:p>
    <w:p w14:paraId="5F4BBAEB">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Repository:</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"https://github.com/srinitha06/Skillgap_AI"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 xml:space="preserve"> https://github.com/srinitha06/Skillgap_AI</w:t>
      </w:r>
      <w:r>
        <w:rPr>
          <w:rFonts w:hint="default" w:ascii="Cambria" w:hAnsi="Cambria" w:eastAsia="Microsoft YaHei" w:cs="Cambria"/>
          <w:sz w:val="24"/>
          <w:szCs w:val="24"/>
        </w:rPr>
        <w:fldChar w:fldCharType="end"/>
      </w:r>
    </w:p>
    <w:p w14:paraId="4E56F9FF">
      <w:pPr>
        <w:pStyle w:val="34"/>
        <w:keepNext w:val="0"/>
        <w:keepLines w:val="0"/>
        <w:widowControl/>
        <w:suppressLineNumbers w:val="0"/>
        <w:spacing w:before="0" w:beforeAutospacing="1" w:after="0" w:afterAutospacing="1"/>
        <w:ind w:left="0" w:right="0"/>
        <w:jc w:val="both"/>
        <w:rPr>
          <w:rFonts w:hint="default" w:ascii="Cambria" w:hAnsi="Cambria" w:eastAsia="Microsoft YaHei" w:cs="Cambria"/>
          <w:sz w:val="24"/>
          <w:szCs w:val="24"/>
        </w:rPr>
      </w:pPr>
      <w:r>
        <w:rPr>
          <w:rStyle w:val="35"/>
          <w:rFonts w:hint="default" w:ascii="Cambria" w:hAnsi="Cambria" w:eastAsia="Microsoft YaHei" w:cs="Cambria"/>
          <w:color w:val="31859C" w:themeColor="accent5" w:themeShade="BF"/>
          <w:sz w:val="24"/>
          <w:szCs w:val="24"/>
        </w:rPr>
        <w:t>InterviewGeni</w:t>
      </w:r>
      <w:r>
        <w:rPr>
          <w:rStyle w:val="35"/>
          <w:rFonts w:hint="default" w:ascii="Cambria" w:hAnsi="Cambria" w:eastAsia="Microsoft YaHei" w:cs="Cambria"/>
          <w:color w:val="31859C" w:themeColor="accent5" w:themeShade="BF"/>
          <w:sz w:val="24"/>
          <w:szCs w:val="24"/>
          <w:lang w:val="en-US"/>
        </w:rPr>
        <w:t>i</w:t>
      </w:r>
      <w:r>
        <w:rPr>
          <w:rStyle w:val="35"/>
          <w:rFonts w:hint="default" w:ascii="Cambria" w:hAnsi="Cambria" w:eastAsia="Microsoft YaHei" w:cs="Cambria"/>
          <w:color w:val="31859C" w:themeColor="accent5" w:themeShade="BF"/>
          <w:sz w:val="24"/>
          <w:szCs w:val="24"/>
        </w:rPr>
        <w:t xml:space="preserve"> – AI-Based Mock Interview Platform</w:t>
      </w:r>
      <w:r>
        <w:rPr>
          <w:rFonts w:hint="default" w:ascii="Cambria" w:hAnsi="Cambria" w:eastAsia="Microsoft YaHei" w:cs="Cambria"/>
          <w:sz w:val="24"/>
          <w:szCs w:val="24"/>
        </w:rPr>
        <w:br w:type="textWrapping"/>
      </w:r>
      <w:r>
        <w:rPr>
          <w:rFonts w:hint="default" w:ascii="Cambria" w:hAnsi="Cambria" w:eastAsia="Microsoft YaHei" w:cs="Cambria"/>
          <w:sz w:val="24"/>
          <w:szCs w:val="24"/>
        </w:rPr>
        <w:t>InterviewGenie is a GenAI-powered mock interview platform that helps users prepare for technical and HR interviews. It generates role-specific interview questions, evaluates user responses using AI, and provides personalized feedback to improve interview performance and confidence.</w:t>
      </w:r>
    </w:p>
    <w:p w14:paraId="43E2B836">
      <w:pPr>
        <w:keepNext w:val="0"/>
        <w:keepLines w:val="0"/>
        <w:widowControl/>
        <w:numPr>
          <w:ilvl w:val="0"/>
          <w:numId w:val="7"/>
        </w:numPr>
        <w:suppressLineNumbers w:val="0"/>
        <w:spacing w:before="0" w:beforeAutospacing="1" w:after="0" w:afterAutospacing="1"/>
        <w:ind w:left="720" w:hanging="360"/>
        <w:jc w:val="both"/>
        <w:rPr>
          <w:rFonts w:hint="default" w:ascii="Cambria" w:hAnsi="Cambria" w:eastAsia="Microsoft YaHei" w:cs="Cambria"/>
          <w:sz w:val="24"/>
          <w:szCs w:val="24"/>
        </w:rPr>
      </w:pPr>
      <w:r>
        <w:rPr>
          <w:rStyle w:val="17"/>
          <w:rFonts w:hint="default" w:ascii="Cambria" w:hAnsi="Cambria" w:eastAsia="Microsoft YaHei" w:cs="Cambria"/>
          <w:sz w:val="24"/>
          <w:szCs w:val="24"/>
          <w:lang w:val="en-US"/>
        </w:rPr>
        <w:t xml:space="preserve">Repository : </w:t>
      </w:r>
      <w:r>
        <w:rPr>
          <w:rStyle w:val="20"/>
          <w:rFonts w:hint="default" w:ascii="Cambria" w:hAnsi="Cambria" w:eastAsia="Microsoft YaHei" w:cs="Cambria"/>
          <w:sz w:val="24"/>
          <w:szCs w:val="24"/>
        </w:rPr>
        <w:t>https://github.com/srinitha06</w:t>
      </w:r>
      <w:r>
        <w:rPr>
          <w:rStyle w:val="20"/>
          <w:rFonts w:hint="default" w:ascii="Cambria" w:hAnsi="Cambria" w:eastAsia="Microsoft YaHei" w:cs="Cambria"/>
          <w:sz w:val="24"/>
          <w:szCs w:val="24"/>
          <w:lang w:val="en-US"/>
        </w:rPr>
        <w:t>/InterviewGenii</w:t>
      </w:r>
    </w:p>
    <w:p w14:paraId="3D5B041D">
      <w:pPr>
        <w:pStyle w:val="24"/>
        <w:numPr>
          <w:numId w:val="0"/>
        </w:numPr>
        <w:spacing w:after="200" w:line="276" w:lineRule="auto"/>
        <w:contextualSpacing/>
        <w:jc w:val="both"/>
        <w:rPr>
          <w:rFonts w:hint="default" w:ascii="Cambria" w:hAnsi="Cambria" w:eastAsia="Microsoft YaHei" w:cs="Cambria"/>
          <w:sz w:val="24"/>
          <w:szCs w:val="24"/>
        </w:rPr>
      </w:pPr>
    </w:p>
    <w:p w14:paraId="52FAA641">
      <w:pPr>
        <w:pStyle w:val="3"/>
        <w:jc w:val="both"/>
        <w:rPr>
          <w:rFonts w:hint="default" w:ascii="Cambria" w:hAnsi="Cambria" w:eastAsia="Microsoft YaHei" w:cs="Cambria"/>
          <w:sz w:val="24"/>
          <w:szCs w:val="24"/>
        </w:rPr>
      </w:pPr>
      <w:r>
        <w:rPr>
          <w:rFonts w:hint="default" w:ascii="Cambria" w:hAnsi="Cambria" w:eastAsia="Microsoft YaHei" w:cs="Cambria"/>
          <w:sz w:val="24"/>
          <w:szCs w:val="24"/>
        </w:rPr>
        <w:t>Yoga Pose Detection</w:t>
      </w:r>
    </w:p>
    <w:p w14:paraId="6049EAD6">
      <w:pPr>
        <w:jc w:val="both"/>
        <w:rPr>
          <w:rFonts w:hint="default" w:ascii="Cambria" w:hAnsi="Cambria" w:eastAsia="Microsoft YaHei" w:cs="Cambria"/>
          <w:sz w:val="24"/>
          <w:szCs w:val="24"/>
        </w:rPr>
      </w:pPr>
      <w:r>
        <w:rPr>
          <w:rFonts w:hint="default" w:ascii="Cambria" w:hAnsi="Cambria" w:eastAsia="Microsoft YaHei" w:cs="Cambria"/>
          <w:sz w:val="24"/>
          <w:szCs w:val="24"/>
        </w:rPr>
        <w:t>Yoga Pose Detection is an AI-based fitness application that evaluates users' yoga poses using computer vision techniques. The frontend provides a responsive interface for live interaction and feedback. The backend processes pose estimation, user information, and application logic. The project helps users practice yoga with improved posture and accuracy.</w:t>
      </w:r>
    </w:p>
    <w:p w14:paraId="7CAF87FD">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Frontend:</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 https:/github.com/srinitha06/yogapose-Frontend"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 xml:space="preserve"> https://github.com/srinitha06/yogapose-Frontend</w:t>
      </w:r>
      <w:r>
        <w:rPr>
          <w:rFonts w:hint="default" w:ascii="Cambria" w:hAnsi="Cambria" w:eastAsia="Microsoft YaHei" w:cs="Cambria"/>
          <w:sz w:val="24"/>
          <w:szCs w:val="24"/>
        </w:rPr>
        <w:fldChar w:fldCharType="end"/>
      </w:r>
    </w:p>
    <w:p w14:paraId="5C334305">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Backend:</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"https://github.com/srinitha06/yogapose-backend"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 xml:space="preserve"> https://github.com/srinitha06/yogapose-backend</w:t>
      </w:r>
      <w:r>
        <w:rPr>
          <w:rFonts w:hint="default" w:ascii="Cambria" w:hAnsi="Cambria" w:eastAsia="Microsoft YaHei" w:cs="Cambria"/>
          <w:sz w:val="24"/>
          <w:szCs w:val="24"/>
        </w:rPr>
        <w:fldChar w:fldCharType="end"/>
      </w:r>
    </w:p>
    <w:p w14:paraId="0D848639">
      <w:pPr>
        <w:pStyle w:val="24"/>
        <w:numPr>
          <w:numId w:val="0"/>
        </w:numPr>
        <w:ind w:leftChars="0"/>
        <w:jc w:val="both"/>
        <w:rPr>
          <w:rFonts w:hint="default" w:ascii="Cambria" w:hAnsi="Cambria" w:eastAsia="Microsoft YaHei" w:cs="Cambria"/>
          <w:sz w:val="24"/>
          <w:szCs w:val="24"/>
        </w:rPr>
      </w:pPr>
    </w:p>
    <w:p w14:paraId="6AF3DCAA">
      <w:pPr>
        <w:pStyle w:val="3"/>
        <w:jc w:val="both"/>
        <w:rPr>
          <w:rFonts w:hint="default" w:ascii="Cambria" w:hAnsi="Cambria" w:eastAsia="Microsoft YaHei" w:cs="Cambria"/>
          <w:sz w:val="24"/>
          <w:szCs w:val="24"/>
          <w:lang w:val="en-US"/>
        </w:rPr>
      </w:pPr>
      <w:r>
        <w:rPr>
          <w:rFonts w:hint="default" w:ascii="Cambria" w:hAnsi="Cambria" w:eastAsia="Microsoft YaHei" w:cs="Cambria"/>
          <w:sz w:val="24"/>
          <w:szCs w:val="24"/>
        </w:rPr>
        <w:t>Food Delivery</w:t>
      </w:r>
      <w:r>
        <w:rPr>
          <w:rFonts w:hint="default" w:ascii="Cambria" w:hAnsi="Cambria" w:eastAsia="Microsoft YaHei" w:cs="Cambria"/>
          <w:sz w:val="24"/>
          <w:szCs w:val="24"/>
          <w:lang w:val="en-US"/>
        </w:rPr>
        <w:t xml:space="preserve"> Application</w:t>
      </w:r>
    </w:p>
    <w:p w14:paraId="0EC98919">
      <w:pPr>
        <w:jc w:val="both"/>
        <w:rPr>
          <w:rFonts w:hint="default" w:ascii="Cambria" w:hAnsi="Cambria" w:eastAsia="Microsoft YaHei" w:cs="Cambria"/>
          <w:sz w:val="24"/>
          <w:szCs w:val="24"/>
        </w:rPr>
      </w:pPr>
      <w:r>
        <w:rPr>
          <w:rFonts w:hint="default" w:ascii="Cambria" w:hAnsi="Cambria" w:eastAsia="Microsoft YaHei" w:cs="Cambria"/>
          <w:sz w:val="24"/>
          <w:szCs w:val="24"/>
        </w:rPr>
        <w:t>The Food Delivery application allows users to browse restaurants, explore menus, place food orders, and manage deliveries. It provides a simple and responsive user experience with secure authentication and order management. The application demonstrates core e-commerce concepts such as cart handling and order tracking. It is designed for efficient online food ordering.</w:t>
      </w:r>
    </w:p>
    <w:p w14:paraId="21F0F529">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 xml:space="preserve">Repository: </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"https://github.com/srinitha06/Food_delivery"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https://github.com/srinitha06/Food_delivery</w:t>
      </w:r>
      <w:r>
        <w:rPr>
          <w:rFonts w:hint="default" w:ascii="Cambria" w:hAnsi="Cambria" w:eastAsia="Microsoft YaHei" w:cs="Cambria"/>
          <w:sz w:val="24"/>
          <w:szCs w:val="24"/>
        </w:rPr>
        <w:fldChar w:fldCharType="end"/>
      </w:r>
    </w:p>
    <w:p w14:paraId="0DB6F26E">
      <w:pPr>
        <w:pStyle w:val="3"/>
        <w:jc w:val="both"/>
        <w:rPr>
          <w:rFonts w:hint="default" w:ascii="Cambria" w:hAnsi="Cambria" w:eastAsia="Microsoft YaHei" w:cs="Cambria"/>
          <w:sz w:val="24"/>
          <w:szCs w:val="24"/>
        </w:rPr>
      </w:pPr>
      <w:r>
        <w:rPr>
          <w:rFonts w:hint="default" w:ascii="Cambria" w:hAnsi="Cambria" w:eastAsia="Microsoft YaHei" w:cs="Cambria"/>
          <w:sz w:val="24"/>
          <w:szCs w:val="24"/>
        </w:rPr>
        <w:t>Smart Agro AI</w:t>
      </w:r>
    </w:p>
    <w:p w14:paraId="62FD667D">
      <w:pPr>
        <w:jc w:val="both"/>
        <w:rPr>
          <w:rFonts w:hint="default" w:ascii="Cambria" w:hAnsi="Cambria" w:eastAsia="Microsoft YaHei" w:cs="Cambria"/>
          <w:sz w:val="24"/>
          <w:szCs w:val="24"/>
        </w:rPr>
      </w:pPr>
      <w:r>
        <w:rPr>
          <w:rFonts w:hint="default" w:ascii="Cambria" w:hAnsi="Cambria" w:eastAsia="Microsoft YaHei" w:cs="Cambria"/>
          <w:sz w:val="24"/>
          <w:szCs w:val="24"/>
        </w:rPr>
        <w:t>Smart Agro AI is an intelligent agriculture platform that assists farmers with data-driven recommendations for crop management. It analyzes agricultural information to support better farming decisions and improve productivity. The system aims to simplify farming through automation and AI-based insights. It promotes sustainable and efficient agricultural practices.</w:t>
      </w:r>
    </w:p>
    <w:p w14:paraId="6DC7F04C">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 xml:space="preserve">Repository: </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"https://github.com/srinitha06/smart_agroai"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https://github.com/srinitha06/smart_agroai</w:t>
      </w:r>
      <w:r>
        <w:rPr>
          <w:rFonts w:hint="default" w:ascii="Cambria" w:hAnsi="Cambria" w:eastAsia="Microsoft YaHei" w:cs="Cambria"/>
          <w:sz w:val="24"/>
          <w:szCs w:val="24"/>
        </w:rPr>
        <w:fldChar w:fldCharType="end"/>
      </w:r>
    </w:p>
    <w:p w14:paraId="327D994F">
      <w:pPr>
        <w:pStyle w:val="3"/>
        <w:jc w:val="both"/>
        <w:rPr>
          <w:rFonts w:hint="default" w:ascii="Cambria" w:hAnsi="Cambria" w:eastAsia="Microsoft YaHei" w:cs="Cambria"/>
          <w:sz w:val="24"/>
          <w:szCs w:val="24"/>
        </w:rPr>
      </w:pPr>
      <w:r>
        <w:rPr>
          <w:rFonts w:hint="default" w:ascii="Cambria" w:hAnsi="Cambria" w:eastAsia="Microsoft YaHei" w:cs="Cambria"/>
          <w:sz w:val="24"/>
          <w:szCs w:val="24"/>
        </w:rPr>
        <w:t>Kanban Board Application</w:t>
      </w:r>
    </w:p>
    <w:p w14:paraId="3152801D">
      <w:pPr>
        <w:jc w:val="both"/>
        <w:rPr>
          <w:rFonts w:hint="default" w:ascii="Cambria" w:hAnsi="Cambria" w:eastAsia="Microsoft YaHei" w:cs="Cambria"/>
          <w:sz w:val="24"/>
          <w:szCs w:val="24"/>
        </w:rPr>
      </w:pPr>
      <w:r>
        <w:rPr>
          <w:rFonts w:hint="default" w:ascii="Cambria" w:hAnsi="Cambria" w:eastAsia="Microsoft YaHei" w:cs="Cambria"/>
          <w:sz w:val="24"/>
          <w:szCs w:val="24"/>
        </w:rPr>
        <w:t>The Kanban Board Application is a task management system that helps users organize projects using visual boards. Tasks can be created, updated, categorized, and tracked across different workflow stages. It improves collaboration, productivity, and project planning for teams and individuals. The application demonstrates practical implementation of modern project management concepts.</w:t>
      </w:r>
    </w:p>
    <w:p w14:paraId="1D17F2DA">
      <w:pPr>
        <w:pStyle w:val="24"/>
        <w:jc w:val="both"/>
        <w:rPr>
          <w:rFonts w:hint="default" w:ascii="Cambria" w:hAnsi="Cambria" w:eastAsia="Microsoft YaHei" w:cs="Cambria"/>
          <w:sz w:val="24"/>
          <w:szCs w:val="24"/>
        </w:rPr>
      </w:pPr>
      <w:r>
        <w:rPr>
          <w:rFonts w:hint="default" w:ascii="Cambria" w:hAnsi="Cambria" w:eastAsia="Microsoft YaHei" w:cs="Cambria"/>
          <w:sz w:val="24"/>
          <w:szCs w:val="24"/>
        </w:rPr>
        <w:t xml:space="preserve">Repository: </w:t>
      </w:r>
      <w:r>
        <w:rPr>
          <w:rFonts w:hint="default" w:ascii="Cambria" w:hAnsi="Cambria" w:eastAsia="Microsoft YaHei" w:cs="Cambria"/>
          <w:sz w:val="24"/>
          <w:szCs w:val="24"/>
        </w:rPr>
        <w:fldChar w:fldCharType="begin"/>
      </w:r>
      <w:r>
        <w:rPr>
          <w:rFonts w:hint="default" w:ascii="Cambria" w:hAnsi="Cambria" w:eastAsia="Microsoft YaHei" w:cs="Cambria"/>
          <w:sz w:val="24"/>
          <w:szCs w:val="24"/>
        </w:rPr>
        <w:instrText xml:space="preserve"> HYPERLINK "https://github.com/srinitha06/kanbanboard_application" </w:instrText>
      </w:r>
      <w:r>
        <w:rPr>
          <w:rFonts w:hint="default" w:ascii="Cambria" w:hAnsi="Cambria" w:eastAsia="Microsoft YaHei" w:cs="Cambria"/>
          <w:sz w:val="24"/>
          <w:szCs w:val="24"/>
        </w:rPr>
        <w:fldChar w:fldCharType="separate"/>
      </w:r>
      <w:r>
        <w:rPr>
          <w:rStyle w:val="20"/>
          <w:rFonts w:hint="default" w:ascii="Cambria" w:hAnsi="Cambria" w:eastAsia="Microsoft YaHei" w:cs="Cambria"/>
          <w:sz w:val="24"/>
          <w:szCs w:val="24"/>
        </w:rPr>
        <w:t>https://github.com/srinitha06/kanbanboard_application</w:t>
      </w:r>
      <w:r>
        <w:rPr>
          <w:rFonts w:hint="default" w:ascii="Cambria" w:hAnsi="Cambria" w:eastAsia="Microsoft YaHei" w:cs="Cambria"/>
          <w:sz w:val="24"/>
          <w:szCs w:val="24"/>
        </w:rPr>
        <w:fldChar w:fldCharType="end"/>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8BCAF1E"/>
    <w:multiLevelType w:val="multilevel"/>
    <w:tmpl w:val="28BCAF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4C42A5"/>
    <w:rsid w:val="743E47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397</Words>
  <Characters>2989</Characters>
  <Lines>0</Lines>
  <Paragraphs>0</Paragraphs>
  <TotalTime>8</TotalTime>
  <ScaleCrop>false</ScaleCrop>
  <LinksUpToDate>false</LinksUpToDate>
  <CharactersWithSpaces>3361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Srinitha K</cp:lastModifiedBy>
  <dcterms:modified xsi:type="dcterms:W3CDTF">2026-06-30T10:40:03Z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eyJoZGlkIjoiZGMxN2UzYThkMjQ2MTJhM2IwYzRiMzU4YWVjMDk1NDQiLCJ1c2VySWQiOiI1Njc2MDI3OTAzMTEifQ==</vt:lpwstr>
  </property>
  <property fmtid="{D5CDD505-2E9C-101B-9397-08002B2CF9AE}" pid="3" name="KSOProductBuildVer">
    <vt:lpwstr>1033-12.1.0.26880</vt:lpwstr>
  </property>
  <property fmtid="{D5CDD505-2E9C-101B-9397-08002B2CF9AE}" pid="4" name="ICV">
    <vt:lpwstr>DCC74B990490481C834DB76D1ECB3304_13</vt:lpwstr>
  </property>
</Properties>
</file>